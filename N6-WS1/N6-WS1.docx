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9ABD5">
      <w:pPr>
        <w:jc w:val="center"/>
        <w:rPr>
          <w:rFonts w:hint="default" w:ascii="Times New Roman" w:hAnsi="Times New Roman Regular" w:cs="Times New Roman Regular"/>
          <w:sz w:val="40"/>
          <w:szCs w:val="40"/>
          <w:lang w:val="vi-VN"/>
        </w:rPr>
      </w:pPr>
      <w:r>
        <w:rPr>
          <w:rFonts w:hint="default" w:ascii="Times New Roman" w:hAnsi="Times New Roman Regular" w:cs="Times New Roman Regular"/>
          <w:sz w:val="40"/>
          <w:szCs w:val="40"/>
          <w:lang w:val="vi-VN"/>
        </w:rPr>
        <w:t>Dự án - Phần mềm bán máy tính Dell Shop</w:t>
      </w:r>
    </w:p>
    <w:p w14:paraId="5F8C1CDC">
      <w:pPr>
        <w:numPr>
          <w:ilvl w:val="0"/>
          <w:numId w:val="11"/>
        </w:numPr>
        <w:jc w:val="left"/>
        <w:rPr>
          <w:rFonts w:hint="default" w:ascii="Times New Roman" w:hAnsi="Times New Roman Regular" w:cs="Times New Roman Regular"/>
          <w:b/>
          <w:bCs/>
          <w:sz w:val="32"/>
          <w:szCs w:val="32"/>
          <w:lang w:val="vi-VN"/>
        </w:rPr>
      </w:pPr>
      <w:r>
        <w:rPr>
          <w:rFonts w:hint="default" w:ascii="Times New Roman" w:hAnsi="Times New Roman Regular" w:cs="Times New Roman Regular"/>
          <w:b/>
          <w:bCs/>
          <w:sz w:val="32"/>
          <w:szCs w:val="32"/>
          <w:lang w:val="vi-VN"/>
        </w:rPr>
        <w:t xml:space="preserve">Gồm các chức năng </w:t>
      </w:r>
    </w:p>
    <w:p w14:paraId="3DA7CC29">
      <w:pPr>
        <w:numPr>
          <w:ilvl w:val="0"/>
          <w:numId w:val="12"/>
        </w:numPr>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Chức năng bán hàng (POS)</w:t>
      </w:r>
      <w:bookmarkStart w:id="0" w:name="_GoBack"/>
      <w:bookmarkEnd w:id="0"/>
    </w:p>
    <w:p w14:paraId="7B4763D5">
      <w:pPr>
        <w:numPr>
          <w:ilvl w:val="0"/>
          <w:numId w:val="0"/>
        </w:numPr>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Quản lý hoá đơn</w:t>
      </w:r>
    </w:p>
    <w:p w14:paraId="02C610A7">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Tạo hoá đơn mới</w:t>
      </w:r>
    </w:p>
    <w:p w14:paraId="1E937698">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Quét mã sản phẩm</w:t>
      </w:r>
    </w:p>
    <w:p w14:paraId="7C6B77A4">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Chọn hoá đơn đang xử lý</w:t>
      </w:r>
    </w:p>
    <w:p w14:paraId="7D365202">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Hiển thị trang thái hoá đơn</w:t>
      </w:r>
    </w:p>
    <w:p w14:paraId="58F981C8">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Giỏ hàng</w:t>
      </w:r>
    </w:p>
    <w:p w14:paraId="71D58622">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Thêm sản phẩm vào giỏ</w:t>
      </w:r>
    </w:p>
    <w:p w14:paraId="30FD0973">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Cập nhật số lượng</w:t>
      </w:r>
    </w:p>
    <w:p w14:paraId="32F83661">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ml:space="preserve">- Xoá sản phẩm khỏi giỏ </w:t>
      </w:r>
    </w:p>
    <w:p w14:paraId="2C4D3ACA">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Tính thành tiền</w:t>
      </w:r>
    </w:p>
    <w:p w14:paraId="52CD943F">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Tìm kiếm sản phẩm</w:t>
      </w:r>
    </w:p>
    <w:p w14:paraId="44F29BC5">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Tìm kiếm theo tên hoặc mã sản phẩm</w:t>
      </w:r>
    </w:p>
    <w:p w14:paraId="68BD9931">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Hiển thị danh sách sản phẩm</w:t>
      </w:r>
    </w:p>
    <w:p w14:paraId="10841F15">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Thanh toán</w:t>
      </w:r>
    </w:p>
    <w:p w14:paraId="793C6902">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Chọn hình thức thanh toán</w:t>
      </w:r>
    </w:p>
    <w:p w14:paraId="0475366E">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Tiền mặt</w:t>
      </w:r>
    </w:p>
    <w:p w14:paraId="16B13078">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Chuyển khoản</w:t>
      </w:r>
    </w:p>
    <w:p w14:paraId="66ACC09D">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ml:space="preserve">- Nhập tiền khách đưa </w:t>
      </w:r>
    </w:p>
    <w:p w14:paraId="09B303E1">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Tính tiền thừa</w:t>
      </w:r>
    </w:p>
    <w:p w14:paraId="76E698D1">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Hoàn tất hoá đơn (In hoá đơn theo yêu cầu)</w:t>
      </w:r>
    </w:p>
    <w:p w14:paraId="4D59E5C6">
      <w:pPr>
        <w:numPr>
          <w:ilvl w:val="0"/>
          <w:numId w:val="12"/>
        </w:numPr>
        <w:ind w:left="0" w:leftChars="0" w:firstLine="0" w:firstLineChars="0"/>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Quản lý sản phẩm</w:t>
      </w:r>
    </w:p>
    <w:p w14:paraId="6DB24717">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Chức năng:</w:t>
      </w:r>
    </w:p>
    <w:p w14:paraId="7F510FAC">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Thêm sản phẩm</w:t>
      </w:r>
    </w:p>
    <w:p w14:paraId="2481E8F8">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Cập nhật sản phẩm</w:t>
      </w:r>
    </w:p>
    <w:p w14:paraId="67C119EC">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Xoá sản phẩm</w:t>
      </w:r>
    </w:p>
    <w:p w14:paraId="6E4EDE26">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Tìm kiếm sản phẩm</w:t>
      </w:r>
    </w:p>
    <w:p w14:paraId="278F1880">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ml:space="preserve">- Quản lý cấu hình laptop (CPU, RAM, GPU,Ổ CỨNG, HÃNG, SERI) </w:t>
      </w:r>
    </w:p>
    <w:p w14:paraId="3F5C924E">
      <w:pPr>
        <w:numPr>
          <w:ilvl w:val="0"/>
          <w:numId w:val="12"/>
        </w:numPr>
        <w:ind w:left="0" w:leftChars="0" w:firstLine="0" w:firstLineChars="0"/>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Quản lý nhân viên</w:t>
      </w:r>
    </w:p>
    <w:p w14:paraId="2F96B873">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Thêm thông tin</w:t>
      </w:r>
    </w:p>
    <w:p w14:paraId="4F9AD7AB">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Sửa thông tin nhân viên</w:t>
      </w:r>
    </w:p>
    <w:p w14:paraId="16EEDD63">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Xoá nhân viên</w:t>
      </w:r>
    </w:p>
    <w:p w14:paraId="050116DB">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Phân quyền nhân viên</w:t>
      </w:r>
    </w:p>
    <w:p w14:paraId="3DCA2BF5">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ml:space="preserve">+ Quản lý </w:t>
      </w:r>
    </w:p>
    <w:p w14:paraId="20D2EC00">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Nhân viên bán hàng</w:t>
      </w:r>
    </w:p>
    <w:p w14:paraId="268A20A9">
      <w:pPr>
        <w:numPr>
          <w:ilvl w:val="0"/>
          <w:numId w:val="12"/>
        </w:numPr>
        <w:ind w:left="0" w:leftChars="0" w:firstLine="0" w:firstLineChars="0"/>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Quản lý hoá đơn</w:t>
      </w:r>
    </w:p>
    <w:p w14:paraId="632B5417">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Xem danh sách hoá đơn</w:t>
      </w:r>
    </w:p>
    <w:p w14:paraId="6BB859BF">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Xem chi tiết hoá đơn</w:t>
      </w:r>
    </w:p>
    <w:p w14:paraId="75B77234">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Tìm kiếm hoá đơn</w:t>
      </w:r>
    </w:p>
    <w:p w14:paraId="224EB4C6">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Lọc theo ngày</w:t>
      </w:r>
    </w:p>
    <w:p w14:paraId="524513EF">
      <w:pPr>
        <w:numPr>
          <w:ilvl w:val="0"/>
          <w:numId w:val="12"/>
        </w:numPr>
        <w:ind w:left="0" w:leftChars="0" w:firstLine="0" w:firstLineChars="0"/>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Quản lý khuyến mại</w:t>
      </w:r>
    </w:p>
    <w:p w14:paraId="2E1A279E">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Tạo khuyến mại</w:t>
      </w:r>
    </w:p>
    <w:p w14:paraId="535A3E01">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Cập nhật khuyến mại</w:t>
      </w:r>
    </w:p>
    <w:p w14:paraId="0AAC80FC">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Áp dụng giảm giá cho sản phẩm</w:t>
      </w:r>
    </w:p>
    <w:p w14:paraId="4758CAE8">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Quản lý sản phẩm đã áp dụng khuyến mại</w:t>
      </w:r>
    </w:p>
    <w:p w14:paraId="18D71674">
      <w:pPr>
        <w:numPr>
          <w:ilvl w:val="0"/>
          <w:numId w:val="12"/>
        </w:numPr>
        <w:ind w:left="0" w:leftChars="0" w:firstLine="0" w:firstLineChars="0"/>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Quản lý khách hàng</w:t>
      </w:r>
    </w:p>
    <w:p w14:paraId="695D6B39">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Thêm khách hàng</w:t>
      </w:r>
    </w:p>
    <w:p w14:paraId="7C5B8E09">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Sửa thông tin khách hàng</w:t>
      </w:r>
    </w:p>
    <w:p w14:paraId="434CB2E7">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Tìm kiếm khách hàng</w:t>
      </w:r>
    </w:p>
    <w:p w14:paraId="214BAC3A">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Xem lịch sử mua hàng</w:t>
      </w:r>
    </w:p>
    <w:p w14:paraId="735A7B49">
      <w:pPr>
        <w:numPr>
          <w:ilvl w:val="0"/>
          <w:numId w:val="12"/>
        </w:numPr>
        <w:ind w:left="0" w:leftChars="0" w:firstLine="0" w:firstLineChars="0"/>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Thống kê</w:t>
      </w:r>
    </w:p>
    <w:p w14:paraId="2DA64137">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Thống kê doanh thu</w:t>
      </w:r>
    </w:p>
    <w:p w14:paraId="5DF00902">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Thống kê doanh thu ngày/ tháng/ năm</w:t>
      </w:r>
    </w:p>
    <w:p w14:paraId="4D638920">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Thống kê theo biểu đồ cột</w:t>
      </w:r>
    </w:p>
    <w:p w14:paraId="4A6082A7">
      <w:pPr>
        <w:numPr>
          <w:ilvl w:val="0"/>
          <w:numId w:val="12"/>
        </w:numPr>
        <w:ind w:left="0" w:leftChars="0" w:firstLine="0" w:firstLineChars="0"/>
        <w:jc w:val="left"/>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Chức năng hệ thống</w:t>
      </w:r>
    </w:p>
    <w:p w14:paraId="20F01708">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xml:space="preserve">- Đăng nhập </w:t>
      </w:r>
    </w:p>
    <w:p w14:paraId="6E83E011">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Đăng xuất</w:t>
      </w:r>
    </w:p>
    <w:p w14:paraId="4003F3A3">
      <w:pPr>
        <w:numPr>
          <w:ilvl w:val="0"/>
          <w:numId w:val="0"/>
        </w:numPr>
        <w:ind w:leftChars="0"/>
        <w:jc w:val="left"/>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t>- Phân quyền người dùng</w:t>
      </w:r>
    </w:p>
    <w:p w14:paraId="08B199BC">
      <w:pPr>
        <w:numPr>
          <w:ilvl w:val="0"/>
          <w:numId w:val="11"/>
        </w:numPr>
        <w:ind w:left="0" w:leftChars="0" w:firstLine="0" w:firstLineChars="0"/>
        <w:jc w:val="left"/>
        <w:rPr>
          <w:rFonts w:hint="default" w:ascii="Times New Roman" w:hAnsi="Times New Roman Regular" w:cs="Times New Roman Regular"/>
          <w:b/>
          <w:bCs/>
          <w:sz w:val="32"/>
          <w:szCs w:val="32"/>
          <w:lang w:val="vi-VN"/>
        </w:rPr>
      </w:pPr>
      <w:r>
        <w:rPr>
          <w:rFonts w:hint="default" w:ascii="Times New Roman" w:hAnsi="Times New Roman Regular" w:cs="Times New Roman Regular"/>
          <w:b/>
          <w:bCs/>
          <w:sz w:val="32"/>
          <w:szCs w:val="32"/>
          <w:lang w:val="vi-VN"/>
        </w:rPr>
        <w:t>Thành viên nhóm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645"/>
        <w:gridCol w:w="3565"/>
      </w:tblGrid>
      <w:tr w14:paraId="1A011419">
        <w:tc>
          <w:tcPr>
            <w:tcW w:w="2312" w:type="dxa"/>
          </w:tcPr>
          <w:p w14:paraId="4CCA2A90">
            <w:pPr>
              <w:widowControl w:val="0"/>
              <w:numPr>
                <w:ilvl w:val="0"/>
                <w:numId w:val="0"/>
              </w:numPr>
              <w:jc w:val="left"/>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Thành viên</w:t>
            </w:r>
          </w:p>
        </w:tc>
        <w:tc>
          <w:tcPr>
            <w:tcW w:w="2645" w:type="dxa"/>
          </w:tcPr>
          <w:p w14:paraId="5CC8C711">
            <w:pPr>
              <w:widowControl w:val="0"/>
              <w:numPr>
                <w:ilvl w:val="0"/>
                <w:numId w:val="0"/>
              </w:numPr>
              <w:jc w:val="left"/>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Role</w:t>
            </w:r>
          </w:p>
        </w:tc>
        <w:tc>
          <w:tcPr>
            <w:tcW w:w="3565" w:type="dxa"/>
          </w:tcPr>
          <w:p w14:paraId="01E02041">
            <w:pPr>
              <w:widowControl w:val="0"/>
              <w:numPr>
                <w:ilvl w:val="0"/>
                <w:numId w:val="0"/>
              </w:numPr>
              <w:jc w:val="left"/>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Chức năng</w:t>
            </w:r>
          </w:p>
        </w:tc>
      </w:tr>
      <w:tr w14:paraId="71C05291">
        <w:trPr>
          <w:trHeight w:val="539" w:hRule="atLeast"/>
        </w:trPr>
        <w:tc>
          <w:tcPr>
            <w:tcW w:w="2312" w:type="dxa"/>
          </w:tcPr>
          <w:p w14:paraId="2F2CE079">
            <w:pPr>
              <w:widowControl w:val="0"/>
              <w:numPr>
                <w:ilvl w:val="0"/>
                <w:numId w:val="0"/>
              </w:numPr>
              <w:jc w:val="left"/>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Nguyễn Đăng Tuấn</w:t>
            </w:r>
          </w:p>
        </w:tc>
        <w:tc>
          <w:tcPr>
            <w:tcW w:w="2645" w:type="dxa"/>
          </w:tcPr>
          <w:p w14:paraId="17E7EC03">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Product Owner (PO)</w:t>
            </w:r>
          </w:p>
        </w:tc>
        <w:tc>
          <w:tcPr>
            <w:tcW w:w="3565" w:type="dxa"/>
          </w:tcPr>
          <w:p w14:paraId="51F32642">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Xác định yêu cầu hệ thống, viết Product Backlog, ưu tiên chức năng</w:t>
            </w:r>
          </w:p>
        </w:tc>
      </w:tr>
      <w:tr w14:paraId="136F6494">
        <w:tc>
          <w:tcPr>
            <w:tcW w:w="2312" w:type="dxa"/>
          </w:tcPr>
          <w:p w14:paraId="03EF362C">
            <w:pPr>
              <w:widowControl w:val="0"/>
              <w:numPr>
                <w:ilvl w:val="0"/>
                <w:numId w:val="0"/>
              </w:numPr>
              <w:jc w:val="left"/>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Trần Đình Phong</w:t>
            </w:r>
          </w:p>
        </w:tc>
        <w:tc>
          <w:tcPr>
            <w:tcW w:w="2645" w:type="dxa"/>
          </w:tcPr>
          <w:p w14:paraId="4A52814A">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Scrum Master (SM)</w:t>
            </w:r>
          </w:p>
        </w:tc>
        <w:tc>
          <w:tcPr>
            <w:tcW w:w="3565" w:type="dxa"/>
          </w:tcPr>
          <w:p w14:paraId="25D8257E">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Quản lý tiến độ dự án, tổ chức họp Sprint, hỗ trợ nhóm</w:t>
            </w:r>
          </w:p>
        </w:tc>
      </w:tr>
      <w:tr w14:paraId="231F2984">
        <w:tc>
          <w:tcPr>
            <w:tcW w:w="2312" w:type="dxa"/>
          </w:tcPr>
          <w:p w14:paraId="26D24311">
            <w:pPr>
              <w:widowControl w:val="0"/>
              <w:numPr>
                <w:ilvl w:val="0"/>
                <w:numId w:val="0"/>
              </w:numPr>
              <w:jc w:val="left"/>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Nguyễn Huy Hoàng</w:t>
            </w:r>
          </w:p>
        </w:tc>
        <w:tc>
          <w:tcPr>
            <w:tcW w:w="2645" w:type="dxa"/>
          </w:tcPr>
          <w:p w14:paraId="1DBF579A">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Developer (DEV)</w:t>
            </w:r>
          </w:p>
        </w:tc>
        <w:tc>
          <w:tcPr>
            <w:tcW w:w="3565" w:type="dxa"/>
          </w:tcPr>
          <w:p w14:paraId="1220F0C0">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Thiết kế Database, lập trình Backend</w:t>
            </w:r>
          </w:p>
        </w:tc>
      </w:tr>
      <w:tr w14:paraId="6D9EACB8">
        <w:tc>
          <w:tcPr>
            <w:tcW w:w="2312" w:type="dxa"/>
          </w:tcPr>
          <w:p w14:paraId="6F3B23F1">
            <w:pPr>
              <w:widowControl w:val="0"/>
              <w:numPr>
                <w:ilvl w:val="0"/>
                <w:numId w:val="0"/>
              </w:numPr>
              <w:jc w:val="left"/>
              <w:rPr>
                <w:rFonts w:hint="default" w:ascii="Times New Roman"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Lương Quang Huy</w:t>
            </w:r>
          </w:p>
        </w:tc>
        <w:tc>
          <w:tcPr>
            <w:tcW w:w="2645" w:type="dxa"/>
          </w:tcPr>
          <w:p w14:paraId="2E5D9F03">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Developer (DEV)</w:t>
            </w:r>
          </w:p>
        </w:tc>
        <w:tc>
          <w:tcPr>
            <w:tcW w:w="3565" w:type="dxa"/>
          </w:tcPr>
          <w:p w14:paraId="6FC4FE51">
            <w:pPr>
              <w:pStyle w:val="85"/>
              <w:keepNext w:val="0"/>
              <w:keepLines w:val="0"/>
              <w:widowControl/>
              <w:suppressLineNumbers w:val="0"/>
              <w:spacing w:before="0" w:beforeAutospacing="1" w:after="0" w:afterAutospacing="1"/>
              <w:ind w:left="0" w:right="0"/>
              <w:rPr>
                <w:rFonts w:hint="default" w:ascii="Times New Roman" w:hAnsi="Times New Roman Regular" w:cs="Times New Roman Regular"/>
                <w:sz w:val="24"/>
                <w:szCs w:val="24"/>
                <w:vertAlign w:val="baseline"/>
                <w:lang w:val="vi-VN"/>
              </w:rPr>
            </w:pPr>
            <w:r>
              <w:t>Thiết kế giao diện Java Swing, xử lý UI</w:t>
            </w:r>
          </w:p>
        </w:tc>
      </w:tr>
    </w:tbl>
    <w:p w14:paraId="185CEA1A">
      <w:pPr>
        <w:numPr>
          <w:ilvl w:val="0"/>
          <w:numId w:val="0"/>
        </w:numPr>
        <w:ind w:leftChars="0"/>
        <w:jc w:val="left"/>
        <w:rPr>
          <w:rFonts w:hint="default" w:ascii="Times New Roman" w:hAnsi="Times New Roman Regular" w:cs="Times New Roman Regular"/>
          <w:sz w:val="24"/>
          <w:szCs w:val="24"/>
          <w:lang w:val="vi-VN"/>
        </w:rPr>
      </w:pPr>
    </w:p>
    <w:p w14:paraId="07608D15">
      <w:pPr>
        <w:numPr>
          <w:ilvl w:val="0"/>
          <w:numId w:val="0"/>
        </w:numPr>
        <w:ind w:leftChars="0"/>
        <w:jc w:val="left"/>
        <w:rPr>
          <w:rFonts w:hint="default" w:ascii="Times New Roman Regular" w:hAnsi="Times New Roman Regular" w:cs="Times New Roman Regular"/>
          <w:color w:val="5B9BD5" w:themeColor="accent1"/>
          <w:sz w:val="24"/>
          <w:szCs w:val="24"/>
          <w:lang w:val="vi-VN"/>
          <w14:textFill>
            <w14:solidFill>
              <w14:schemeClr w14:val="accent1"/>
            </w14:solidFill>
          </w14:textFill>
        </w:rPr>
      </w:pPr>
      <w:r>
        <w:rPr>
          <w:rFonts w:hint="default" w:ascii="Times New Roman Regular" w:hAnsi="Times New Roman Regular" w:cs="Times New Roman Regular"/>
          <w:color w:val="5B9BD5" w:themeColor="accent1"/>
          <w:sz w:val="24"/>
          <w:szCs w:val="24"/>
          <w:lang w:val="vi-VN"/>
          <w14:textFill>
            <w14:solidFill>
              <w14:schemeClr w14:val="accent1"/>
            </w14:solidFill>
          </w14:textFill>
        </w:rPr>
        <w:t>Chức năng của từng role</w:t>
      </w:r>
    </w:p>
    <w:p w14:paraId="79B7284F">
      <w:pPr>
        <w:pStyle w:val="3"/>
        <w:keepNext w:val="0"/>
        <w:keepLines w:val="0"/>
        <w:widowControl/>
        <w:suppressLineNumbers w:val="0"/>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Product Owner (PO)</w:t>
      </w:r>
    </w:p>
    <w:p w14:paraId="552AB020">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Nhiệm vụ:</w:t>
      </w:r>
    </w:p>
    <w:p w14:paraId="4F26CF78">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Thu thập yêu cầu hệ thống</w:t>
      </w:r>
    </w:p>
    <w:p w14:paraId="37897634">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 xml:space="preserve">Xây dựng </w:t>
      </w:r>
      <w:r>
        <w:rPr>
          <w:rFonts w:hint="default" w:ascii="Times New Roman Regular" w:hAnsi="Times New Roman Regular" w:cs="Times New Roman Regular"/>
          <w:b w:val="0"/>
          <w:bCs w:val="0"/>
          <w:sz w:val="24"/>
          <w:szCs w:val="24"/>
        </w:rPr>
        <w:t>Product Backlog</w:t>
      </w:r>
    </w:p>
    <w:p w14:paraId="29CB36C4">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Xác định mức độ ưu tiên chức năng</w:t>
      </w:r>
    </w:p>
    <w:p w14:paraId="5A11596D">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Kiểm tra chức năng hoàn thành</w:t>
      </w:r>
    </w:p>
    <w:p w14:paraId="42724615">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Quyết định tính năng demo</w:t>
      </w:r>
    </w:p>
    <w:p w14:paraId="092D8296">
      <w:pPr>
        <w:pStyle w:val="3"/>
        <w:keepNext w:val="0"/>
        <w:keepLines w:val="0"/>
        <w:widowControl/>
        <w:suppressLineNumbers w:val="0"/>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4"/>
          <w:szCs w:val="24"/>
        </w:rPr>
        <w:t>Scrum Master (SM)</w:t>
      </w:r>
    </w:p>
    <w:p w14:paraId="5FB40E42">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Nhiệm vụ:</w:t>
      </w:r>
    </w:p>
    <w:p w14:paraId="0FD083AD">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Lập kế hoạch Sprint</w:t>
      </w:r>
    </w:p>
    <w:p w14:paraId="3B983675">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Theo dõi tiến độ dự án</w:t>
      </w:r>
    </w:p>
    <w:p w14:paraId="485B042D">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Tổ chức các cuộc họp Scrum</w:t>
      </w:r>
    </w:p>
    <w:p w14:paraId="764E409A">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Giải quyết vấn đề trong nhóm</w:t>
      </w:r>
    </w:p>
    <w:p w14:paraId="73959028">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Kiểm tra tiến độ backlog</w:t>
      </w:r>
    </w:p>
    <w:p w14:paraId="30AD0CE1">
      <w:pPr>
        <w:pStyle w:val="3"/>
        <w:keepNext w:val="0"/>
        <w:keepLines w:val="0"/>
        <w:widowControl/>
        <w:suppressLineNumbers w:val="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Developer (DEV)</w:t>
      </w:r>
    </w:p>
    <w:p w14:paraId="404F2C4C">
      <w:pPr>
        <w:pStyle w:val="4"/>
        <w:keepNext w:val="0"/>
        <w:keepLines w:val="0"/>
        <w:widowControl/>
        <w:suppressLineNumbers w:val="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DEV Backend</w:t>
      </w:r>
    </w:p>
    <w:p w14:paraId="47CD5D6C">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Thiết kế cơ sở dữ liệu SQL Server</w:t>
      </w:r>
    </w:p>
    <w:p w14:paraId="2BBAA175">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Viết DAO</w:t>
      </w:r>
    </w:p>
    <w:p w14:paraId="2E52E412">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Xử lý logic nghiệp vụ</w:t>
      </w:r>
    </w:p>
    <w:p w14:paraId="4B84F06B">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Kết nối database với Java</w:t>
      </w:r>
    </w:p>
    <w:p w14:paraId="4598C7A4">
      <w:pPr>
        <w:pStyle w:val="4"/>
        <w:keepNext w:val="0"/>
        <w:keepLines w:val="0"/>
        <w:widowControl/>
        <w:suppressLineNumbers w:val="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DEV Frontend</w:t>
      </w:r>
    </w:p>
    <w:p w14:paraId="405787CD">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Thiết kế giao diện Java Swing</w:t>
      </w:r>
    </w:p>
    <w:p w14:paraId="4E95F469">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Xử lý sự kiện</w:t>
      </w:r>
    </w:p>
    <w:p w14:paraId="388A5432">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Hiển thị dữ liệu JTable</w:t>
      </w:r>
    </w:p>
    <w:p w14:paraId="20E75F5B">
      <w:pPr>
        <w:pStyle w:val="85"/>
        <w:keepNext w:val="0"/>
        <w:keepLines w:val="0"/>
        <w:widowControl/>
        <w:suppressLineNumbers w:val="0"/>
        <w:spacing w:before="0" w:beforeAutospacing="1" w:after="0" w:afterAutospacing="1"/>
        <w:ind w:right="0"/>
        <w:rPr>
          <w:rFonts w:hint="default" w:ascii="Times New Roman Regular" w:hAnsi="Times New Roman Regular" w:cs="Times New Roman Regular"/>
          <w:sz w:val="24"/>
          <w:szCs w:val="24"/>
        </w:rPr>
      </w:pPr>
      <w:r>
        <w:rPr>
          <w:rFonts w:hint="default" w:ascii="Times New Roman" w:hAnsi="Times New Roman Regular" w:cs="Times New Roman Regular"/>
          <w:sz w:val="24"/>
          <w:szCs w:val="24"/>
          <w:lang w:val="vi-VN"/>
        </w:rPr>
        <w:t xml:space="preserve">- </w:t>
      </w:r>
      <w:r>
        <w:rPr>
          <w:rFonts w:hint="default" w:ascii="Times New Roman Regular" w:hAnsi="Times New Roman Regular" w:cs="Times New Roman Regular"/>
          <w:sz w:val="24"/>
          <w:szCs w:val="24"/>
        </w:rPr>
        <w:t>Kiểm tra UI</w:t>
      </w:r>
    </w:p>
    <w:p w14:paraId="3C2CAA4A">
      <w:pPr>
        <w:pStyle w:val="85"/>
        <w:keepNext w:val="0"/>
        <w:keepLines w:val="0"/>
        <w:widowControl/>
        <w:numPr>
          <w:ilvl w:val="0"/>
          <w:numId w:val="11"/>
        </w:numPr>
        <w:suppressLineNumbers w:val="0"/>
        <w:spacing w:before="0" w:beforeAutospacing="1" w:after="0" w:afterAutospacing="1"/>
        <w:ind w:left="0" w:leftChars="0" w:right="0" w:firstLine="0" w:firstLineChars="0"/>
        <w:rPr>
          <w:rFonts w:hint="default" w:ascii="Times New Roman Regular" w:hAnsi="Times New Roman Regular" w:cs="Times New Roman Regular"/>
          <w:b/>
          <w:bCs/>
          <w:sz w:val="32"/>
          <w:szCs w:val="32"/>
          <w:lang w:val="vi-VN"/>
        </w:rPr>
      </w:pPr>
      <w:r>
        <w:rPr>
          <w:rFonts w:hint="default" w:ascii="Times New Roman" w:hAnsi="Times New Roman Regular" w:cs="Times New Roman Regular"/>
          <w:b/>
          <w:bCs/>
          <w:sz w:val="32"/>
          <w:szCs w:val="32"/>
          <w:lang w:val="vi-VN"/>
        </w:rPr>
        <w:t>Phân công công việc trong nhóm</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9"/>
        <w:gridCol w:w="778"/>
        <w:gridCol w:w="1705"/>
        <w:gridCol w:w="1705"/>
        <w:gridCol w:w="1705"/>
      </w:tblGrid>
      <w:tr w14:paraId="725097F6">
        <w:tc>
          <w:tcPr>
            <w:tcW w:w="2629" w:type="dxa"/>
          </w:tcPr>
          <w:p w14:paraId="729B1A7A">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Công việc</w:t>
            </w:r>
          </w:p>
        </w:tc>
        <w:tc>
          <w:tcPr>
            <w:tcW w:w="778" w:type="dxa"/>
          </w:tcPr>
          <w:p w14:paraId="0609DF15">
            <w:pPr>
              <w:pStyle w:val="85"/>
              <w:keepNext w:val="0"/>
              <w:keepLines w:val="0"/>
              <w:widowControl/>
              <w:numPr>
                <w:ilvl w:val="0"/>
                <w:numId w:val="0"/>
              </w:numPr>
              <w:suppressLineNumbers w:val="0"/>
              <w:spacing w:before="0" w:beforeAutospacing="1" w:after="0" w:afterAutospacing="1"/>
              <w:ind w:right="0" w:rightChars="0"/>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PO</w:t>
            </w:r>
          </w:p>
        </w:tc>
        <w:tc>
          <w:tcPr>
            <w:tcW w:w="1705" w:type="dxa"/>
          </w:tcPr>
          <w:p w14:paraId="27557188">
            <w:pPr>
              <w:pStyle w:val="85"/>
              <w:keepNext w:val="0"/>
              <w:keepLines w:val="0"/>
              <w:widowControl/>
              <w:numPr>
                <w:ilvl w:val="0"/>
                <w:numId w:val="0"/>
              </w:numPr>
              <w:suppressLineNumbers w:val="0"/>
              <w:spacing w:before="0" w:beforeAutospacing="1" w:after="0" w:afterAutospacing="1"/>
              <w:ind w:right="0" w:rightChars="0"/>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SM</w:t>
            </w:r>
          </w:p>
        </w:tc>
        <w:tc>
          <w:tcPr>
            <w:tcW w:w="1705" w:type="dxa"/>
          </w:tcPr>
          <w:p w14:paraId="69D941B6">
            <w:pPr>
              <w:pStyle w:val="85"/>
              <w:keepNext w:val="0"/>
              <w:keepLines w:val="0"/>
              <w:widowControl/>
              <w:numPr>
                <w:ilvl w:val="0"/>
                <w:numId w:val="0"/>
              </w:numPr>
              <w:suppressLineNumbers w:val="0"/>
              <w:spacing w:before="0" w:beforeAutospacing="1" w:after="0" w:afterAutospacing="1"/>
              <w:ind w:right="0" w:rightChars="0"/>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DEV 1</w:t>
            </w:r>
          </w:p>
        </w:tc>
        <w:tc>
          <w:tcPr>
            <w:tcW w:w="1705" w:type="dxa"/>
          </w:tcPr>
          <w:p w14:paraId="33EE78E6">
            <w:pPr>
              <w:pStyle w:val="85"/>
              <w:keepNext w:val="0"/>
              <w:keepLines w:val="0"/>
              <w:widowControl/>
              <w:numPr>
                <w:ilvl w:val="0"/>
                <w:numId w:val="0"/>
              </w:numPr>
              <w:suppressLineNumbers w:val="0"/>
              <w:spacing w:before="0" w:beforeAutospacing="1" w:after="0" w:afterAutospacing="1"/>
              <w:ind w:right="0" w:rightChars="0"/>
              <w:jc w:val="center"/>
              <w:rPr>
                <w:rFonts w:hint="default" w:ascii="Times New Roman Regular" w:hAnsi="Times New Roman Regular" w:cs="Times New Roman Regular"/>
                <w:sz w:val="24"/>
                <w:szCs w:val="24"/>
                <w:vertAlign w:val="baseline"/>
                <w:lang w:val="vi-VN"/>
              </w:rPr>
            </w:pPr>
            <w:r>
              <w:rPr>
                <w:rFonts w:hint="default" w:ascii="Times New Roman" w:hAnsi="Times New Roman Regular" w:cs="Times New Roman Regular"/>
                <w:sz w:val="24"/>
                <w:szCs w:val="24"/>
                <w:vertAlign w:val="baseline"/>
                <w:lang w:val="vi-VN"/>
              </w:rPr>
              <w:t>DEV 2</w:t>
            </w:r>
          </w:p>
        </w:tc>
      </w:tr>
      <w:tr w14:paraId="19D5F42B">
        <w:tc>
          <w:tcPr>
            <w:tcW w:w="2629" w:type="dxa"/>
          </w:tcPr>
          <w:p w14:paraId="67F02624">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Phân tích yêu cầu</w:t>
            </w:r>
          </w:p>
        </w:tc>
        <w:tc>
          <w:tcPr>
            <w:tcW w:w="778" w:type="dxa"/>
          </w:tcPr>
          <w:p w14:paraId="5C403E4B">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4155DFFA">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5599FD26">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3BE83A8D">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r>
      <w:tr w14:paraId="6DD1C638">
        <w:tc>
          <w:tcPr>
            <w:tcW w:w="2629" w:type="dxa"/>
          </w:tcPr>
          <w:p w14:paraId="52BD56EB">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Viết Product Backlog</w:t>
            </w:r>
          </w:p>
        </w:tc>
        <w:tc>
          <w:tcPr>
            <w:tcW w:w="778" w:type="dxa"/>
          </w:tcPr>
          <w:p w14:paraId="244363D5">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6F05C695">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75E94BBD">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2AC77D23">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r>
      <w:tr w14:paraId="58037B4B">
        <w:tc>
          <w:tcPr>
            <w:tcW w:w="2629" w:type="dxa"/>
          </w:tcPr>
          <w:p w14:paraId="750003E6">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Lập kế hoạch Sprint</w:t>
            </w:r>
          </w:p>
        </w:tc>
        <w:tc>
          <w:tcPr>
            <w:tcW w:w="778" w:type="dxa"/>
          </w:tcPr>
          <w:p w14:paraId="2A813ECE">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4CA9842C">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15CA59C2">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2B8200E0">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r>
      <w:tr w14:paraId="1BFCFC03">
        <w:tc>
          <w:tcPr>
            <w:tcW w:w="2629" w:type="dxa"/>
          </w:tcPr>
          <w:p w14:paraId="5B1F9338">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Thiết kế Database</w:t>
            </w:r>
          </w:p>
        </w:tc>
        <w:tc>
          <w:tcPr>
            <w:tcW w:w="778" w:type="dxa"/>
          </w:tcPr>
          <w:p w14:paraId="31883263">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5FDD75CA">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7352BCE8">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01C67F43">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r>
      <w:tr w14:paraId="7CE3629E">
        <w:tc>
          <w:tcPr>
            <w:tcW w:w="2629" w:type="dxa"/>
          </w:tcPr>
          <w:p w14:paraId="7578856B">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Lập trình Backend</w:t>
            </w:r>
          </w:p>
        </w:tc>
        <w:tc>
          <w:tcPr>
            <w:tcW w:w="778" w:type="dxa"/>
          </w:tcPr>
          <w:p w14:paraId="1F312AEE">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1C91802E">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64375156">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5AC02C8C">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r>
      <w:tr w14:paraId="694C8994">
        <w:tc>
          <w:tcPr>
            <w:tcW w:w="2629" w:type="dxa"/>
          </w:tcPr>
          <w:p w14:paraId="6A8BF67E">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Thiết kế UI Java Swing</w:t>
            </w:r>
          </w:p>
        </w:tc>
        <w:tc>
          <w:tcPr>
            <w:tcW w:w="778" w:type="dxa"/>
          </w:tcPr>
          <w:p w14:paraId="4E3E961F">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7CE6E2C1">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5FC1094F">
            <w:pPr>
              <w:pStyle w:val="85"/>
              <w:keepNext w:val="0"/>
              <w:keepLines w:val="0"/>
              <w:widowControl/>
              <w:numPr>
                <w:ilvl w:val="0"/>
                <w:numId w:val="0"/>
              </w:numPr>
              <w:suppressLineNumbers w:val="0"/>
              <w:spacing w:before="0" w:beforeAutospacing="1" w:after="0" w:afterAutospacing="1"/>
              <w:ind w:right="0" w:rightChars="0"/>
              <w:rPr>
                <w:rFonts w:hint="default" w:ascii="Times New Roman Regular" w:hAnsi="Times New Roman Regular" w:cs="Times New Roman Regular"/>
                <w:sz w:val="24"/>
                <w:szCs w:val="24"/>
                <w:vertAlign w:val="baseline"/>
                <w:lang w:val="vi-VN"/>
              </w:rPr>
            </w:pPr>
          </w:p>
        </w:tc>
        <w:tc>
          <w:tcPr>
            <w:tcW w:w="1705" w:type="dxa"/>
          </w:tcPr>
          <w:p w14:paraId="5A6A9A8B">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r>
      <w:tr w14:paraId="666260B1">
        <w:tc>
          <w:tcPr>
            <w:tcW w:w="2629" w:type="dxa"/>
          </w:tcPr>
          <w:p w14:paraId="090F83EC">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Kiểm thử chức năng</w:t>
            </w:r>
          </w:p>
        </w:tc>
        <w:tc>
          <w:tcPr>
            <w:tcW w:w="778" w:type="dxa"/>
          </w:tcPr>
          <w:p w14:paraId="47FB8FC1">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78B3235C">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7AC5BA6E">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70FC8E72">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r>
      <w:tr w14:paraId="70EEBE5F">
        <w:tc>
          <w:tcPr>
            <w:tcW w:w="2629" w:type="dxa"/>
          </w:tcPr>
          <w:p w14:paraId="7EB38E14">
            <w:pPr>
              <w:pStyle w:val="85"/>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vertAlign w:val="baseline"/>
                <w:lang w:val="vi-VN"/>
              </w:rPr>
            </w:pPr>
            <w:r>
              <w:t>Chuẩn bị Demo</w:t>
            </w:r>
          </w:p>
        </w:tc>
        <w:tc>
          <w:tcPr>
            <w:tcW w:w="778" w:type="dxa"/>
          </w:tcPr>
          <w:p w14:paraId="0F984F89">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4041E015">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7287C6C4">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c>
          <w:tcPr>
            <w:tcW w:w="1705" w:type="dxa"/>
          </w:tcPr>
          <w:p w14:paraId="1A292870">
            <w:pPr>
              <w:pStyle w:val="85"/>
              <w:keepNext w:val="0"/>
              <w:keepLines w:val="0"/>
              <w:widowControl/>
              <w:numPr>
                <w:ilvl w:val="0"/>
                <w:numId w:val="13"/>
              </w:numPr>
              <w:suppressLineNumbers w:val="0"/>
              <w:spacing w:before="0" w:beforeAutospacing="1" w:after="0" w:afterAutospacing="1"/>
              <w:ind w:left="420" w:leftChars="0" w:right="0" w:rightChars="0" w:hanging="420" w:firstLineChars="0"/>
              <w:rPr>
                <w:rFonts w:hint="default" w:ascii="Times New Roman Regular" w:hAnsi="Times New Roman Regular" w:cs="Times New Roman Regular"/>
                <w:sz w:val="24"/>
                <w:szCs w:val="24"/>
                <w:vertAlign w:val="baseline"/>
                <w:lang w:val="vi-VN"/>
              </w:rPr>
            </w:pPr>
          </w:p>
        </w:tc>
      </w:tr>
    </w:tbl>
    <w:p w14:paraId="4B311E64">
      <w:pPr>
        <w:pStyle w:val="85"/>
        <w:keepNext w:val="0"/>
        <w:keepLines w:val="0"/>
        <w:widowControl/>
        <w:numPr>
          <w:ilvl w:val="0"/>
          <w:numId w:val="11"/>
        </w:numPr>
        <w:suppressLineNumbers w:val="0"/>
        <w:spacing w:before="0" w:beforeAutospacing="1" w:after="0" w:afterAutospacing="1"/>
        <w:ind w:left="0" w:leftChars="0" w:right="0" w:rightChars="0" w:firstLine="0" w:firstLineChars="0"/>
        <w:rPr>
          <w:rFonts w:hint="default" w:ascii="Times New Roman" w:hAnsi="Times New Roman" w:eastAsia=".applesystemuifont" w:cs="Times New Roman"/>
          <w:b/>
          <w:bCs/>
          <w:color w:val="0E0E0E"/>
          <w:sz w:val="32"/>
          <w:szCs w:val="32"/>
        </w:rPr>
      </w:pPr>
      <w:r>
        <w:rPr>
          <w:rFonts w:hint="default" w:ascii="Times New Roman" w:hAnsi="Times New Roman Regular" w:cs="Times New Roman Regular"/>
          <w:b/>
          <w:bCs/>
          <w:sz w:val="32"/>
          <w:szCs w:val="32"/>
          <w:lang w:val="vi-VN"/>
        </w:rPr>
        <w:t xml:space="preserve">Mô tả về dự án </w:t>
      </w:r>
    </w:p>
    <w:p w14:paraId="1B69BBBA">
      <w:pPr>
        <w:pStyle w:val="85"/>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eastAsia=".applesystemuifont" w:cs="Times New Roman"/>
          <w:b w:val="0"/>
          <w:bCs w:val="0"/>
          <w:color w:val="0E0E0E"/>
          <w:kern w:val="0"/>
          <w:sz w:val="24"/>
          <w:szCs w:val="24"/>
          <w:lang w:val="en-US" w:eastAsia="zh-CN" w:bidi="ar"/>
        </w:rPr>
      </w:pPr>
      <w:r>
        <w:rPr>
          <w:rFonts w:hint="default" w:ascii="Times New Roman" w:hAnsi="Times New Roman" w:eastAsia="Helvetica Neue" w:cs="Times New Roman"/>
          <w:b w:val="0"/>
          <w:bCs w:val="0"/>
          <w:color w:val="0E0E0E"/>
          <w:kern w:val="0"/>
          <w:sz w:val="24"/>
          <w:szCs w:val="24"/>
          <w:lang w:val="en-US" w:eastAsia="zh-CN" w:bidi="ar"/>
        </w:rPr>
        <w:t>Hệ thống quản lý bán laptop DellStore được xây dựng bằng Java Swing và SQL Server.</w:t>
      </w:r>
      <w:r>
        <w:rPr>
          <w:rFonts w:hint="default" w:ascii="Times New Roman" w:hAnsi="Times New Roman" w:eastAsia=".applesystemuifont" w:cs="Times New Roman"/>
          <w:b w:val="0"/>
          <w:bCs w:val="0"/>
          <w:color w:val="0E0E0E"/>
          <w:kern w:val="0"/>
          <w:sz w:val="24"/>
          <w:szCs w:val="24"/>
          <w:lang w:val="en-US" w:eastAsia="zh-CN" w:bidi="ar"/>
        </w:rPr>
        <w:t>Chương trình cho phép quản lý sản phẩm, cấu hình laptop, khách hàng, hóa đơn và thống kê doanh thu.Hệ thống hỗ trợ nhân viên bán hàng tạo hóa đơn nhanh chóng và quản lý serial của từng thiết bị.</w:t>
      </w:r>
    </w:p>
    <w:p w14:paraId="2445534C">
      <w:pPr>
        <w:pStyle w:val="85"/>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applesystemuifont" w:cs="Times New Roman"/>
          <w:b w:val="0"/>
          <w:bCs w:val="0"/>
          <w:color w:val="0E0E0E"/>
          <w:kern w:val="0"/>
          <w:sz w:val="24"/>
          <w:szCs w:val="24"/>
          <w:lang w:val="vi-VN" w:eastAsia="zh-CN" w:bidi="ar"/>
        </w:rPr>
      </w:pPr>
    </w:p>
    <w:p w14:paraId="566345EA">
      <w:pPr>
        <w:pStyle w:val="85"/>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applesystemuifont" w:cs="Times New Roman"/>
          <w:b w:val="0"/>
          <w:bCs w:val="0"/>
          <w:color w:val="0E0E0E"/>
          <w:kern w:val="0"/>
          <w:sz w:val="24"/>
          <w:szCs w:val="24"/>
          <w:lang w:val="vi-VN" w:eastAsia="zh-CN" w:bidi="ar"/>
        </w:rPr>
      </w:pPr>
    </w:p>
    <w:p w14:paraId="304E818F">
      <w:pPr>
        <w:pStyle w:val="85"/>
        <w:keepNext w:val="0"/>
        <w:keepLines w:val="0"/>
        <w:widowControl/>
        <w:numPr>
          <w:ilvl w:val="0"/>
          <w:numId w:val="0"/>
        </w:numPr>
        <w:suppressLineNumbers w:val="0"/>
        <w:spacing w:before="0" w:beforeAutospacing="1" w:after="0" w:afterAutospacing="1"/>
        <w:ind w:right="0" w:rightChars="0"/>
        <w:rPr>
          <w:rFonts w:hint="default" w:ascii="Times New Roman" w:hAnsi="Times New Roman" w:eastAsia=".applesystemuifont" w:cs="Times New Roman"/>
          <w:b w:val="0"/>
          <w:bCs w:val="0"/>
          <w:color w:val="0E0E0E"/>
          <w:kern w:val="0"/>
          <w:sz w:val="24"/>
          <w:szCs w:val="24"/>
          <w:lang w:val="vi-VN" w:eastAsia="zh-CN" w:bidi="ar"/>
        </w:rPr>
      </w:pPr>
    </w:p>
    <w:p w14:paraId="7D29EDA2">
      <w:pPr>
        <w:pStyle w:val="85"/>
        <w:keepNext w:val="0"/>
        <w:keepLines w:val="0"/>
        <w:widowControl/>
        <w:numPr>
          <w:ilvl w:val="0"/>
          <w:numId w:val="14"/>
        </w:numPr>
        <w:suppressLineNumbers w:val="0"/>
        <w:spacing w:before="0" w:beforeAutospacing="1" w:after="0" w:afterAutospacing="1"/>
        <w:ind w:leftChars="0" w:right="0" w:rightChars="0"/>
        <w:rPr>
          <w:rFonts w:hint="default" w:ascii="Times New Roman Regular"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Màn đăng nhập hệ thống</w:t>
      </w:r>
    </w:p>
    <w:p w14:paraId="3542983B">
      <w:pPr>
        <w:pStyle w:val="85"/>
        <w:keepNext w:val="0"/>
        <w:keepLines w:val="0"/>
        <w:widowControl/>
        <w:numPr>
          <w:ilvl w:val="0"/>
          <w:numId w:val="0"/>
        </w:numPr>
        <w:suppressLineNumbers w:val="0"/>
        <w:spacing w:before="0" w:beforeAutospacing="1" w:after="0" w:afterAutospacing="1"/>
        <w:ind w:right="0" w:rightChars="0"/>
        <w:jc w:val="center"/>
        <w:rPr>
          <w:rFonts w:hint="default" w:ascii="Times New Roman Regular" w:hAnsi="Times New Roman Regular" w:cs="Times New Roman Regular"/>
          <w:sz w:val="24"/>
          <w:szCs w:val="24"/>
          <w:lang w:val="vi-VN"/>
        </w:rPr>
      </w:pPr>
      <w:r>
        <w:rPr>
          <w:rFonts w:hint="default" w:ascii="Times New Roman Regular" w:hAnsi="Times New Roman Regular" w:cs="Times New Roman Regular"/>
          <w:sz w:val="24"/>
          <w:szCs w:val="24"/>
          <w:lang w:val="vi-VN"/>
        </w:rPr>
        <w:drawing>
          <wp:inline distT="0" distB="0" distL="114300" distR="114300">
            <wp:extent cx="5278120" cy="4582160"/>
            <wp:effectExtent l="0" t="0" r="5080" b="15240"/>
            <wp:docPr id="3" name="Picture 3" descr="giaodien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aodiendangnhap"/>
                    <pic:cNvPicPr>
                      <a:picLocks noChangeAspect="1"/>
                    </pic:cNvPicPr>
                  </pic:nvPicPr>
                  <pic:blipFill>
                    <a:blip r:embed="rId6"/>
                    <a:stretch>
                      <a:fillRect/>
                    </a:stretch>
                  </pic:blipFill>
                  <pic:spPr>
                    <a:xfrm>
                      <a:off x="0" y="0"/>
                      <a:ext cx="5278120" cy="4582160"/>
                    </a:xfrm>
                    <a:prstGeom prst="rect">
                      <a:avLst/>
                    </a:prstGeom>
                  </pic:spPr>
                </pic:pic>
              </a:graphicData>
            </a:graphic>
          </wp:inline>
        </w:drawing>
      </w:r>
    </w:p>
    <w:p w14:paraId="4FF60459">
      <w:pPr>
        <w:numPr>
          <w:ilvl w:val="0"/>
          <w:numId w:val="14"/>
        </w:numPr>
        <w:ind w:left="0" w:leftChars="0" w:firstLine="0" w:firstLineChars="0"/>
        <w:rPr>
          <w:rFonts w:hint="default" w:ascii="Times New Roman"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Màn bán hàng (Role Admnin)</w:t>
      </w:r>
    </w:p>
    <w:p w14:paraId="50D35F58">
      <w:pPr>
        <w:numPr>
          <w:ilvl w:val="0"/>
          <w:numId w:val="0"/>
        </w:numPr>
        <w:ind w:leftChars="0"/>
        <w:rPr>
          <w:rFonts w:hint="default" w:ascii="Times New Roman" w:hAnsi="Times New Roman Regular" w:cs="Times New Roman Regular"/>
          <w:sz w:val="24"/>
          <w:szCs w:val="24"/>
          <w:lang w:val="vi-VN"/>
        </w:rPr>
      </w:pPr>
      <w:r>
        <w:rPr>
          <w:rFonts w:hint="default" w:ascii="Times New Roman" w:hAnsi="Times New Roman Regular" w:cs="Times New Roman Regular"/>
          <w:sz w:val="24"/>
          <w:szCs w:val="24"/>
          <w:lang w:val="vi-VN"/>
        </w:rPr>
        <w:drawing>
          <wp:inline distT="0" distB="0" distL="114300" distR="114300">
            <wp:extent cx="5266690" cy="3291840"/>
            <wp:effectExtent l="0" t="0" r="16510" b="10160"/>
            <wp:docPr id="7" name="Picture 7" descr="giaodienba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iaodienbanhang"/>
                    <pic:cNvPicPr>
                      <a:picLocks noChangeAspect="1"/>
                    </pic:cNvPicPr>
                  </pic:nvPicPr>
                  <pic:blipFill>
                    <a:blip r:embed="rId7"/>
                    <a:stretch>
                      <a:fillRect/>
                    </a:stretch>
                  </pic:blipFill>
                  <pic:spPr>
                    <a:xfrm>
                      <a:off x="0" y="0"/>
                      <a:ext cx="5266690" cy="3291840"/>
                    </a:xfrm>
                    <a:prstGeom prst="rect">
                      <a:avLst/>
                    </a:prstGeom>
                  </pic:spPr>
                </pic:pic>
              </a:graphicData>
            </a:graphic>
          </wp:inline>
        </w:drawing>
      </w:r>
    </w:p>
    <w:p w14:paraId="02E40D9B">
      <w:pPr>
        <w:numPr>
          <w:ilvl w:val="0"/>
          <w:numId w:val="0"/>
        </w:numPr>
        <w:ind w:leftChars="0"/>
        <w:rPr>
          <w:rFonts w:hint="default" w:ascii="Times New Roman Regular" w:hAnsi="Times New Roman Regular" w:cs="Times New Roman Regular"/>
          <w:color w:val="5B9BD5" w:themeColor="accent1"/>
          <w:sz w:val="24"/>
          <w:szCs w:val="24"/>
          <w:lang w:val="vi-VN"/>
          <w14:textFill>
            <w14:solidFill>
              <w14:schemeClr w14:val="accent1"/>
            </w14:solidFill>
          </w14:textFill>
        </w:rPr>
      </w:pPr>
    </w:p>
    <w:p w14:paraId="1E003D4B">
      <w:pPr>
        <w:numPr>
          <w:ilvl w:val="0"/>
          <w:numId w:val="14"/>
        </w:numPr>
        <w:ind w:left="0" w:leftChars="0" w:firstLine="0" w:firstLineChars="0"/>
        <w:rPr>
          <w:rFonts w:hint="default" w:ascii="Times New Roman Regular"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Màn quản lý sản phẩm</w:t>
      </w:r>
    </w:p>
    <w:p w14:paraId="14F2DE80">
      <w:pPr>
        <w:numPr>
          <w:ilvl w:val="0"/>
          <w:numId w:val="0"/>
        </w:numPr>
        <w:ind w:leftChars="0"/>
        <w:rPr>
          <w:rFonts w:hint="default" w:ascii="Times New Roman Regular" w:hAnsi="Times New Roman Regular" w:cs="Times New Roman Regular"/>
          <w:sz w:val="24"/>
          <w:szCs w:val="24"/>
          <w:lang w:val="vi-VN"/>
        </w:rPr>
      </w:pPr>
      <w:r>
        <w:rPr>
          <w:rFonts w:hint="default" w:ascii="Times New Roman Regular" w:hAnsi="Times New Roman Regular" w:cs="Times New Roman Regular"/>
          <w:sz w:val="24"/>
          <w:szCs w:val="24"/>
          <w:lang w:val="vi-VN"/>
        </w:rPr>
        <w:drawing>
          <wp:inline distT="0" distB="0" distL="114300" distR="114300">
            <wp:extent cx="5266690" cy="3291840"/>
            <wp:effectExtent l="0" t="0" r="16510" b="10160"/>
            <wp:docPr id="5" name="Picture 5" descr="giaodiensan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iaodiensanpham"/>
                    <pic:cNvPicPr>
                      <a:picLocks noChangeAspect="1"/>
                    </pic:cNvPicPr>
                  </pic:nvPicPr>
                  <pic:blipFill>
                    <a:blip r:embed="rId8"/>
                    <a:stretch>
                      <a:fillRect/>
                    </a:stretch>
                  </pic:blipFill>
                  <pic:spPr>
                    <a:xfrm>
                      <a:off x="0" y="0"/>
                      <a:ext cx="5266690" cy="3291840"/>
                    </a:xfrm>
                    <a:prstGeom prst="rect">
                      <a:avLst/>
                    </a:prstGeom>
                  </pic:spPr>
                </pic:pic>
              </a:graphicData>
            </a:graphic>
          </wp:inline>
        </w:drawing>
      </w:r>
    </w:p>
    <w:p w14:paraId="4C7FC36D">
      <w:pPr>
        <w:numPr>
          <w:ilvl w:val="0"/>
          <w:numId w:val="14"/>
        </w:numPr>
        <w:ind w:left="0" w:leftChars="0" w:firstLine="0" w:firstLineChars="0"/>
        <w:rPr>
          <w:rFonts w:hint="default" w:ascii="Times New Roman Regular"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Màn bán hàng (Role Nhân viên)</w:t>
      </w:r>
    </w:p>
    <w:p w14:paraId="279072BF">
      <w:pPr>
        <w:numPr>
          <w:ilvl w:val="0"/>
          <w:numId w:val="0"/>
        </w:numPr>
        <w:ind w:leftChars="0"/>
        <w:rPr>
          <w:rFonts w:hint="default" w:ascii="Times New Roman Regular" w:hAnsi="Times New Roman Regular" w:cs="Times New Roman Regular"/>
          <w:sz w:val="24"/>
          <w:szCs w:val="24"/>
          <w:lang w:val="vi-VN"/>
        </w:rPr>
      </w:pPr>
      <w:r>
        <w:rPr>
          <w:rFonts w:hint="default" w:ascii="Times New Roman Regular" w:hAnsi="Times New Roman Regular" w:cs="Times New Roman Regular"/>
          <w:sz w:val="24"/>
          <w:szCs w:val="24"/>
          <w:lang w:val="vi-VN"/>
        </w:rPr>
        <w:drawing>
          <wp:inline distT="0" distB="0" distL="114300" distR="114300">
            <wp:extent cx="5266690" cy="3291840"/>
            <wp:effectExtent l="0" t="0" r="16510" b="10160"/>
            <wp:docPr id="6" name="Picture 6" descr="giaodiennhanv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iaodiennhanvien"/>
                    <pic:cNvPicPr>
                      <a:picLocks noChangeAspect="1"/>
                    </pic:cNvPicPr>
                  </pic:nvPicPr>
                  <pic:blipFill>
                    <a:blip r:embed="rId9"/>
                    <a:stretch>
                      <a:fillRect/>
                    </a:stretch>
                  </pic:blipFill>
                  <pic:spPr>
                    <a:xfrm>
                      <a:off x="0" y="0"/>
                      <a:ext cx="5266690" cy="3291840"/>
                    </a:xfrm>
                    <a:prstGeom prst="rect">
                      <a:avLst/>
                    </a:prstGeom>
                  </pic:spPr>
                </pic:pic>
              </a:graphicData>
            </a:graphic>
          </wp:inline>
        </w:drawing>
      </w:r>
    </w:p>
    <w:p w14:paraId="45C95C43">
      <w:pPr>
        <w:numPr>
          <w:ilvl w:val="0"/>
          <w:numId w:val="0"/>
        </w:numPr>
        <w:ind w:leftChars="0"/>
        <w:rPr>
          <w:rFonts w:hint="default" w:ascii="Times New Roman Regular" w:hAnsi="Times New Roman Regular" w:cs="Times New Roman Regular"/>
          <w:sz w:val="24"/>
          <w:szCs w:val="24"/>
          <w:lang w:val="vi-VN"/>
        </w:rPr>
      </w:pPr>
    </w:p>
    <w:p w14:paraId="450F1689">
      <w:pPr>
        <w:numPr>
          <w:ilvl w:val="0"/>
          <w:numId w:val="0"/>
        </w:numPr>
        <w:ind w:leftChars="0"/>
        <w:rPr>
          <w:rFonts w:hint="default" w:ascii="Times New Roman Regular" w:hAnsi="Times New Roman Regular" w:cs="Times New Roman Regular"/>
          <w:sz w:val="24"/>
          <w:szCs w:val="24"/>
          <w:lang w:val="vi-VN"/>
        </w:rPr>
      </w:pPr>
    </w:p>
    <w:p w14:paraId="0D7EBD06">
      <w:pPr>
        <w:numPr>
          <w:ilvl w:val="0"/>
          <w:numId w:val="0"/>
        </w:numPr>
        <w:ind w:leftChars="0"/>
        <w:rPr>
          <w:rFonts w:hint="default" w:ascii="Times New Roman Regular" w:hAnsi="Times New Roman Regular" w:cs="Times New Roman Regular"/>
          <w:sz w:val="24"/>
          <w:szCs w:val="24"/>
          <w:lang w:val="vi-VN"/>
        </w:rPr>
      </w:pPr>
    </w:p>
    <w:p w14:paraId="168BE98D">
      <w:pPr>
        <w:numPr>
          <w:ilvl w:val="0"/>
          <w:numId w:val="0"/>
        </w:numPr>
        <w:ind w:leftChars="0"/>
        <w:rPr>
          <w:rFonts w:hint="default" w:ascii="Times New Roman Regular" w:hAnsi="Times New Roman Regular" w:cs="Times New Roman Regular"/>
          <w:sz w:val="24"/>
          <w:szCs w:val="24"/>
          <w:lang w:val="vi-VN"/>
        </w:rPr>
      </w:pPr>
    </w:p>
    <w:p w14:paraId="77AA6BF0">
      <w:pPr>
        <w:numPr>
          <w:ilvl w:val="0"/>
          <w:numId w:val="0"/>
        </w:numPr>
        <w:ind w:leftChars="0"/>
        <w:rPr>
          <w:rFonts w:hint="default" w:ascii="Times New Roman Regular"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Bản đồ tư duy</w:t>
      </w:r>
    </w:p>
    <w:p w14:paraId="6E2C303D">
      <w:pPr>
        <w:numPr>
          <w:ilvl w:val="0"/>
          <w:numId w:val="0"/>
        </w:numPr>
        <w:ind w:leftChars="0"/>
        <w:rPr>
          <w:rFonts w:hint="default" w:ascii="Times New Roman Regular" w:hAnsi="Times New Roman Regular" w:cs="Times New Roman Regular"/>
          <w:sz w:val="24"/>
          <w:szCs w:val="24"/>
          <w:lang w:val="vi-VN"/>
        </w:rPr>
      </w:pPr>
      <w:r>
        <w:rPr>
          <w:rFonts w:hint="default" w:ascii="Times New Roman Regular" w:hAnsi="Times New Roman Regular" w:cs="Times New Roman Regular"/>
          <w:sz w:val="24"/>
          <w:szCs w:val="24"/>
          <w:lang w:val="vi-VN"/>
        </w:rPr>
        <w:drawing>
          <wp:inline distT="0" distB="0" distL="114300" distR="114300">
            <wp:extent cx="5266690" cy="3511550"/>
            <wp:effectExtent l="0" t="0" r="16510" b="1905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pic:cNvPicPr>
                      <a:picLocks noChangeAspect="1"/>
                    </pic:cNvPicPr>
                  </pic:nvPicPr>
                  <pic:blipFill>
                    <a:blip r:embed="rId10"/>
                    <a:stretch>
                      <a:fillRect/>
                    </a:stretch>
                  </pic:blipFill>
                  <pic:spPr>
                    <a:xfrm>
                      <a:off x="0" y="0"/>
                      <a:ext cx="5266690" cy="3511550"/>
                    </a:xfrm>
                    <a:prstGeom prst="rect">
                      <a:avLst/>
                    </a:prstGeom>
                  </pic:spPr>
                </pic:pic>
              </a:graphicData>
            </a:graphic>
          </wp:inline>
        </w:drawing>
      </w:r>
    </w:p>
    <w:p w14:paraId="27E1CF92">
      <w:pPr>
        <w:numPr>
          <w:ilvl w:val="0"/>
          <w:numId w:val="0"/>
        </w:numPr>
        <w:ind w:leftChars="0"/>
        <w:rPr>
          <w:rFonts w:hint="default" w:ascii="Times New Roman Regular" w:hAnsi="Times New Roman Regular" w:cs="Times New Roman Regular"/>
          <w:color w:val="5B9BD5" w:themeColor="accent1"/>
          <w:sz w:val="24"/>
          <w:szCs w:val="24"/>
          <w:lang w:val="vi-VN"/>
          <w14:textFill>
            <w14:solidFill>
              <w14:schemeClr w14:val="accent1"/>
            </w14:solidFill>
          </w14:textFill>
        </w:rPr>
      </w:pPr>
      <w:r>
        <w:rPr>
          <w:rFonts w:hint="default" w:ascii="Times New Roman" w:hAnsi="Times New Roman Regular" w:cs="Times New Roman Regular"/>
          <w:color w:val="5B9BD5" w:themeColor="accent1"/>
          <w:sz w:val="24"/>
          <w:szCs w:val="24"/>
          <w:lang w:val="vi-VN"/>
          <w14:textFill>
            <w14:solidFill>
              <w14:schemeClr w14:val="accent1"/>
            </w14:solidFill>
          </w14:textFill>
        </w:rPr>
        <w:t>Sơ đồ phân rã</w:t>
      </w:r>
    </w:p>
    <w:p w14:paraId="4E79B450">
      <w:pPr>
        <w:numPr>
          <w:ilvl w:val="0"/>
          <w:numId w:val="0"/>
        </w:numPr>
        <w:ind w:leftChars="0"/>
        <w:rPr>
          <w:rFonts w:hint="default" w:ascii="Times New Roman Regular" w:hAnsi="Times New Roman Regular"/>
          <w:sz w:val="24"/>
          <w:szCs w:val="24"/>
          <w:lang w:val="vi-VN"/>
        </w:rPr>
      </w:pPr>
      <w:r>
        <w:rPr>
          <w:rFonts w:hint="default" w:ascii="Times New Roman Regular" w:hAnsi="Times New Roman Regular"/>
          <w:sz w:val="24"/>
          <w:szCs w:val="24"/>
          <w:lang w:val="vi-VN"/>
        </w:rPr>
        <w:drawing>
          <wp:inline distT="0" distB="0" distL="114300" distR="114300">
            <wp:extent cx="5271770" cy="2051050"/>
            <wp:effectExtent l="0" t="0" r="11430" b="6350"/>
            <wp:docPr id="9" name="Picture 9" descr="Screenshot 2026-03-13 at 20.3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3-13 at 20.36.28"/>
                    <pic:cNvPicPr>
                      <a:picLocks noChangeAspect="1"/>
                    </pic:cNvPicPr>
                  </pic:nvPicPr>
                  <pic:blipFill>
                    <a:blip r:embed="rId11"/>
                    <a:stretch>
                      <a:fillRect/>
                    </a:stretch>
                  </pic:blipFill>
                  <pic:spPr>
                    <a:xfrm>
                      <a:off x="0" y="0"/>
                      <a:ext cx="5271770" cy="2051050"/>
                    </a:xfrm>
                    <a:prstGeom prst="rect">
                      <a:avLst/>
                    </a:prstGeom>
                  </pic:spPr>
                </pic:pic>
              </a:graphicData>
            </a:graphic>
          </wp:inline>
        </w:drawing>
      </w:r>
    </w:p>
    <w:p w14:paraId="1156B562">
      <w:pPr>
        <w:numPr>
          <w:ilvl w:val="0"/>
          <w:numId w:val="0"/>
        </w:numPr>
        <w:ind w:leftChars="0"/>
        <w:rPr>
          <w:rFonts w:hint="default" w:ascii="Times New Roman Regular" w:hAnsi="Times New Roman Regular"/>
          <w:sz w:val="24"/>
          <w:szCs w:val="24"/>
          <w:lang w:val="vi-VN"/>
        </w:rPr>
      </w:pPr>
    </w:p>
    <w:p w14:paraId="1C1CA57C">
      <w:pPr>
        <w:numPr>
          <w:ilvl w:val="0"/>
          <w:numId w:val="0"/>
        </w:numPr>
        <w:ind w:leftChars="0"/>
        <w:rPr>
          <w:rFonts w:hint="default" w:ascii="Times New Roman Regular" w:hAnsi="Times New Roman Regular"/>
          <w:sz w:val="24"/>
          <w:szCs w:val="24"/>
          <w:lang w:val="vi-VN"/>
        </w:rPr>
      </w:pPr>
    </w:p>
    <w:p w14:paraId="4004D1F7">
      <w:pPr>
        <w:numPr>
          <w:ilvl w:val="0"/>
          <w:numId w:val="0"/>
        </w:numPr>
        <w:ind w:leftChars="0"/>
        <w:rPr>
          <w:rFonts w:hint="default" w:ascii="Times New Roman Regular" w:hAnsi="Times New Roman Regular"/>
          <w:sz w:val="24"/>
          <w:szCs w:val="24"/>
          <w:lang w:val="vi-VN"/>
        </w:rPr>
      </w:pPr>
    </w:p>
    <w:p w14:paraId="2FDBF8D4">
      <w:pPr>
        <w:numPr>
          <w:ilvl w:val="0"/>
          <w:numId w:val="0"/>
        </w:numPr>
        <w:ind w:leftChars="0"/>
        <w:rPr>
          <w:rFonts w:hint="default" w:ascii="Times New Roman Regular" w:hAnsi="Times New Roman Regular"/>
          <w:sz w:val="24"/>
          <w:szCs w:val="24"/>
          <w:lang w:val="vi-VN"/>
        </w:rPr>
      </w:pPr>
    </w:p>
    <w:p w14:paraId="17E01A4E">
      <w:pPr>
        <w:numPr>
          <w:ilvl w:val="0"/>
          <w:numId w:val="0"/>
        </w:numPr>
        <w:ind w:leftChars="0"/>
        <w:rPr>
          <w:rFonts w:hint="default" w:ascii="Times New Roman Regular" w:hAnsi="Times New Roman Regular"/>
          <w:sz w:val="24"/>
          <w:szCs w:val="24"/>
          <w:lang w:val="vi-VN"/>
        </w:rPr>
      </w:pPr>
    </w:p>
    <w:p w14:paraId="2EE21C72">
      <w:pPr>
        <w:numPr>
          <w:ilvl w:val="0"/>
          <w:numId w:val="0"/>
        </w:numPr>
        <w:ind w:leftChars="0"/>
        <w:rPr>
          <w:rFonts w:hint="default" w:ascii="Times New Roman Regular" w:hAnsi="Times New Roman Regular"/>
          <w:sz w:val="24"/>
          <w:szCs w:val="24"/>
          <w:lang w:val="vi-VN"/>
        </w:rPr>
      </w:pPr>
    </w:p>
    <w:p w14:paraId="52034967">
      <w:pPr>
        <w:numPr>
          <w:ilvl w:val="0"/>
          <w:numId w:val="0"/>
        </w:numPr>
        <w:ind w:leftChars="0"/>
        <w:rPr>
          <w:rFonts w:hint="default" w:ascii="Times New Roman Regular" w:hAnsi="Times New Roman Regular"/>
          <w:sz w:val="24"/>
          <w:szCs w:val="24"/>
          <w:lang w:val="vi-VN"/>
        </w:rPr>
      </w:pPr>
    </w:p>
    <w:p w14:paraId="26BBBAAC">
      <w:pPr>
        <w:numPr>
          <w:ilvl w:val="0"/>
          <w:numId w:val="0"/>
        </w:numPr>
        <w:ind w:leftChars="0"/>
        <w:rPr>
          <w:rFonts w:hint="default" w:ascii="Times New Roman Regular" w:hAnsi="Times New Roman Regular"/>
          <w:sz w:val="24"/>
          <w:szCs w:val="24"/>
          <w:lang w:val="vi-VN"/>
        </w:rPr>
      </w:pPr>
    </w:p>
    <w:p w14:paraId="323608F8">
      <w:pPr>
        <w:numPr>
          <w:ilvl w:val="0"/>
          <w:numId w:val="11"/>
        </w:numPr>
        <w:ind w:left="0" w:leftChars="0" w:firstLine="0" w:firstLineChars="0"/>
        <w:rPr>
          <w:rFonts w:hint="default" w:ascii="Times New Roman Regular" w:hAnsi="Times New Roman Regular"/>
          <w:b/>
          <w:bCs/>
          <w:sz w:val="32"/>
          <w:szCs w:val="32"/>
          <w:lang w:val="vi-VN"/>
        </w:rPr>
      </w:pPr>
      <w:r>
        <w:rPr>
          <w:rFonts w:hint="default" w:ascii="Times New Roman" w:hAnsi="Times New Roman Regular"/>
          <w:b/>
          <w:bCs/>
          <w:sz w:val="32"/>
          <w:szCs w:val="32"/>
          <w:lang w:val="vi-VN"/>
        </w:rPr>
        <w:t>Timeline Sprint (6 tuần)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4040"/>
        <w:gridCol w:w="2841"/>
      </w:tblGrid>
      <w:tr w14:paraId="27BC01D7">
        <w:tc>
          <w:tcPr>
            <w:tcW w:w="1641" w:type="dxa"/>
          </w:tcPr>
          <w:p w14:paraId="1B3D6668">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Bold" w:hAnsi="Times New Roman Bold" w:cs="Times New Roman Bold"/>
                <w:b/>
                <w:bCs/>
                <w:lang w:val="vi-VN"/>
              </w:rPr>
              <w:t>Sprint</w:t>
            </w:r>
          </w:p>
        </w:tc>
        <w:tc>
          <w:tcPr>
            <w:tcW w:w="4040" w:type="dxa"/>
          </w:tcPr>
          <w:p w14:paraId="0969C74E">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b/>
                <w:bCs/>
                <w:sz w:val="24"/>
                <w:szCs w:val="24"/>
                <w:vertAlign w:val="baseline"/>
                <w:lang w:val="vi-VN"/>
              </w:rPr>
              <w:t>Thời gian (9/3/2026 - 19/4/2026)</w:t>
            </w:r>
          </w:p>
        </w:tc>
        <w:tc>
          <w:tcPr>
            <w:tcW w:w="2841" w:type="dxa"/>
          </w:tcPr>
          <w:p w14:paraId="47C2786C">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b/>
                <w:bCs/>
                <w:sz w:val="24"/>
                <w:szCs w:val="24"/>
                <w:vertAlign w:val="baseline"/>
                <w:lang w:val="vi-VN"/>
              </w:rPr>
              <w:t>Nội dung</w:t>
            </w:r>
          </w:p>
        </w:tc>
      </w:tr>
      <w:tr w14:paraId="4EA44FB0">
        <w:tc>
          <w:tcPr>
            <w:tcW w:w="1641" w:type="dxa"/>
          </w:tcPr>
          <w:p w14:paraId="471F73E4">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Sprint 1</w:t>
            </w:r>
          </w:p>
        </w:tc>
        <w:tc>
          <w:tcPr>
            <w:tcW w:w="4040" w:type="dxa"/>
          </w:tcPr>
          <w:p w14:paraId="221FEC12">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Tuần 1 (9/3 -15/3)</w:t>
            </w:r>
          </w:p>
        </w:tc>
        <w:tc>
          <w:tcPr>
            <w:tcW w:w="2841" w:type="dxa"/>
          </w:tcPr>
          <w:p w14:paraId="4D64D73C">
            <w:pPr>
              <w:pStyle w:val="85"/>
              <w:keepNext w:val="0"/>
              <w:keepLines w:val="0"/>
              <w:widowControl/>
              <w:suppressLineNumbers w:val="0"/>
              <w:spacing w:before="0" w:beforeAutospacing="1" w:after="0" w:afterAutospacing="1"/>
              <w:ind w:left="0" w:right="0"/>
              <w:rPr>
                <w:rFonts w:hint="default" w:ascii="Times New Roman Regular" w:hAnsi="Times New Roman Regular"/>
                <w:sz w:val="24"/>
                <w:szCs w:val="24"/>
                <w:vertAlign w:val="baseline"/>
                <w:lang w:val="vi-VN"/>
              </w:rPr>
            </w:pPr>
            <w:r>
              <w:t>Database + Login</w:t>
            </w:r>
          </w:p>
        </w:tc>
      </w:tr>
      <w:tr w14:paraId="47A049C4">
        <w:tc>
          <w:tcPr>
            <w:tcW w:w="1641" w:type="dxa"/>
          </w:tcPr>
          <w:p w14:paraId="50415B30">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Sprint 2</w:t>
            </w:r>
          </w:p>
        </w:tc>
        <w:tc>
          <w:tcPr>
            <w:tcW w:w="4040" w:type="dxa"/>
          </w:tcPr>
          <w:p w14:paraId="206A42B4">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Tuần 2 (16/3 - 22/3)</w:t>
            </w:r>
          </w:p>
        </w:tc>
        <w:tc>
          <w:tcPr>
            <w:tcW w:w="2841" w:type="dxa"/>
          </w:tcPr>
          <w:p w14:paraId="24F4DB04">
            <w:pPr>
              <w:pStyle w:val="85"/>
              <w:keepNext w:val="0"/>
              <w:keepLines w:val="0"/>
              <w:widowControl/>
              <w:suppressLineNumbers w:val="0"/>
              <w:spacing w:before="0" w:beforeAutospacing="1" w:after="0" w:afterAutospacing="1"/>
              <w:ind w:left="0" w:right="0"/>
              <w:rPr>
                <w:rFonts w:hint="default" w:ascii="Times New Roman Regular" w:hAnsi="Times New Roman Regular"/>
                <w:sz w:val="24"/>
                <w:szCs w:val="24"/>
                <w:vertAlign w:val="baseline"/>
                <w:lang w:val="vi-VN"/>
              </w:rPr>
            </w:pPr>
            <w:r>
              <w:t>Nhân viên</w:t>
            </w:r>
          </w:p>
        </w:tc>
      </w:tr>
      <w:tr w14:paraId="1CC21D2F">
        <w:tc>
          <w:tcPr>
            <w:tcW w:w="1641" w:type="dxa"/>
          </w:tcPr>
          <w:p w14:paraId="20198E02">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Sprint 3</w:t>
            </w:r>
          </w:p>
        </w:tc>
        <w:tc>
          <w:tcPr>
            <w:tcW w:w="4040" w:type="dxa"/>
          </w:tcPr>
          <w:p w14:paraId="001E0BE6">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Tuần 3 (23/3 - 29/3)</w:t>
            </w:r>
          </w:p>
        </w:tc>
        <w:tc>
          <w:tcPr>
            <w:tcW w:w="2841" w:type="dxa"/>
          </w:tcPr>
          <w:p w14:paraId="31542C6A">
            <w:pPr>
              <w:pStyle w:val="85"/>
              <w:keepNext w:val="0"/>
              <w:keepLines w:val="0"/>
              <w:widowControl/>
              <w:suppressLineNumbers w:val="0"/>
              <w:spacing w:before="0" w:beforeAutospacing="1" w:after="0" w:afterAutospacing="1"/>
              <w:ind w:left="0" w:right="0"/>
              <w:rPr>
                <w:rFonts w:hint="default" w:ascii="Times New Roman Regular" w:hAnsi="Times New Roman Regular"/>
                <w:sz w:val="24"/>
                <w:szCs w:val="24"/>
                <w:vertAlign w:val="baseline"/>
                <w:lang w:val="vi-VN"/>
              </w:rPr>
            </w:pPr>
            <w:r>
              <w:t>Sản phẩm</w:t>
            </w:r>
          </w:p>
        </w:tc>
      </w:tr>
      <w:tr w14:paraId="2D2AB1CB">
        <w:tc>
          <w:tcPr>
            <w:tcW w:w="1641" w:type="dxa"/>
          </w:tcPr>
          <w:p w14:paraId="6E5F9CAE">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Sprint 4</w:t>
            </w:r>
          </w:p>
        </w:tc>
        <w:tc>
          <w:tcPr>
            <w:tcW w:w="4040" w:type="dxa"/>
          </w:tcPr>
          <w:p w14:paraId="4F5F7ADD">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Tuần 4 (30/3 - 5/4)</w:t>
            </w:r>
          </w:p>
        </w:tc>
        <w:tc>
          <w:tcPr>
            <w:tcW w:w="2841" w:type="dxa"/>
          </w:tcPr>
          <w:p w14:paraId="54AD39AB">
            <w:pPr>
              <w:pStyle w:val="85"/>
              <w:keepNext w:val="0"/>
              <w:keepLines w:val="0"/>
              <w:widowControl/>
              <w:suppressLineNumbers w:val="0"/>
              <w:spacing w:before="0" w:beforeAutospacing="1" w:after="0" w:afterAutospacing="1"/>
              <w:ind w:left="0" w:right="0"/>
              <w:rPr>
                <w:rFonts w:hint="default" w:ascii="Times New Roman Regular" w:hAnsi="Times New Roman Regular"/>
                <w:sz w:val="24"/>
                <w:szCs w:val="24"/>
                <w:vertAlign w:val="baseline"/>
                <w:lang w:val="vi-VN"/>
              </w:rPr>
            </w:pPr>
            <w:r>
              <w:t>Bán hàn</w:t>
            </w:r>
            <w:r>
              <w:rPr>
                <w:rFonts w:hint="default" w:ascii="Times New Roman"/>
                <w:lang w:val="vi-VN"/>
              </w:rPr>
              <w:t>g</w:t>
            </w:r>
          </w:p>
        </w:tc>
      </w:tr>
      <w:tr w14:paraId="2FE1ED73">
        <w:tc>
          <w:tcPr>
            <w:tcW w:w="1641" w:type="dxa"/>
          </w:tcPr>
          <w:p w14:paraId="45544AC3">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Sprint 5</w:t>
            </w:r>
          </w:p>
        </w:tc>
        <w:tc>
          <w:tcPr>
            <w:tcW w:w="4040" w:type="dxa"/>
          </w:tcPr>
          <w:p w14:paraId="193FD611">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Tuần 5 (6/4 - 12/4)</w:t>
            </w:r>
          </w:p>
        </w:tc>
        <w:tc>
          <w:tcPr>
            <w:tcW w:w="2841" w:type="dxa"/>
          </w:tcPr>
          <w:p w14:paraId="5785898E">
            <w:pPr>
              <w:pStyle w:val="85"/>
              <w:keepNext w:val="0"/>
              <w:keepLines w:val="0"/>
              <w:widowControl/>
              <w:suppressLineNumbers w:val="0"/>
              <w:spacing w:before="0" w:beforeAutospacing="1" w:after="0" w:afterAutospacing="1"/>
              <w:ind w:left="0" w:right="0"/>
              <w:rPr>
                <w:rFonts w:hint="default" w:ascii="Times New Roman Regular" w:hAnsi="Times New Roman Regular"/>
                <w:sz w:val="24"/>
                <w:szCs w:val="24"/>
                <w:vertAlign w:val="baseline"/>
                <w:lang w:val="vi-VN"/>
              </w:rPr>
            </w:pPr>
            <w:r>
              <w:t>Khách hàng + khuyến mãi</w:t>
            </w:r>
          </w:p>
        </w:tc>
      </w:tr>
      <w:tr w14:paraId="15338D5B">
        <w:tc>
          <w:tcPr>
            <w:tcW w:w="1641" w:type="dxa"/>
          </w:tcPr>
          <w:p w14:paraId="087756A4">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Sprint 6</w:t>
            </w:r>
          </w:p>
        </w:tc>
        <w:tc>
          <w:tcPr>
            <w:tcW w:w="4040" w:type="dxa"/>
          </w:tcPr>
          <w:p w14:paraId="55CFE936">
            <w:pPr>
              <w:widowControl w:val="0"/>
              <w:numPr>
                <w:ilvl w:val="0"/>
                <w:numId w:val="0"/>
              </w:numPr>
              <w:jc w:val="both"/>
              <w:rPr>
                <w:rFonts w:hint="default" w:ascii="Times New Roman Regular" w:hAnsi="Times New Roman Regular"/>
                <w:sz w:val="24"/>
                <w:szCs w:val="24"/>
                <w:vertAlign w:val="baseline"/>
                <w:lang w:val="vi-VN"/>
              </w:rPr>
            </w:pPr>
            <w:r>
              <w:rPr>
                <w:rFonts w:hint="default" w:ascii="Times New Roman" w:hAnsi="Times New Roman Regular"/>
                <w:sz w:val="24"/>
                <w:szCs w:val="24"/>
                <w:vertAlign w:val="baseline"/>
                <w:lang w:val="vi-VN"/>
              </w:rPr>
              <w:t>Tuần 6 (13/4 - 19/4)</w:t>
            </w:r>
          </w:p>
        </w:tc>
        <w:tc>
          <w:tcPr>
            <w:tcW w:w="2841" w:type="dxa"/>
          </w:tcPr>
          <w:p w14:paraId="1357B264">
            <w:pPr>
              <w:pStyle w:val="85"/>
              <w:keepNext w:val="0"/>
              <w:keepLines w:val="0"/>
              <w:widowControl/>
              <w:suppressLineNumbers w:val="0"/>
              <w:spacing w:before="0" w:beforeAutospacing="1" w:after="0" w:afterAutospacing="1"/>
              <w:ind w:left="0" w:right="0"/>
              <w:rPr>
                <w:rFonts w:hint="default" w:ascii="Times New Roman Regular" w:hAnsi="Times New Roman Regular"/>
                <w:sz w:val="24"/>
                <w:szCs w:val="24"/>
                <w:vertAlign w:val="baseline"/>
                <w:lang w:val="vi-VN"/>
              </w:rPr>
            </w:pPr>
            <w:r>
              <w:t>Thống kê + hoàn thiện</w:t>
            </w:r>
          </w:p>
        </w:tc>
      </w:tr>
    </w:tbl>
    <w:p w14:paraId="4DE9D487">
      <w:pPr>
        <w:numPr>
          <w:ilvl w:val="0"/>
          <w:numId w:val="0"/>
        </w:numPr>
        <w:ind w:leftChars="0"/>
        <w:rPr>
          <w:rFonts w:hint="default" w:ascii="Times New Roman Regular" w:hAnsi="Times New Roman Regular"/>
          <w:sz w:val="24"/>
          <w:szCs w:val="24"/>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applesystemuifon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5D006"/>
    <w:multiLevelType w:val="singleLevel"/>
    <w:tmpl w:val="FE75D006"/>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67E99B0"/>
    <w:multiLevelType w:val="singleLevel"/>
    <w:tmpl w:val="367E99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EFC2C89"/>
    <w:multiLevelType w:val="singleLevel"/>
    <w:tmpl w:val="3EFC2C89"/>
    <w:lvl w:ilvl="0" w:tentative="0">
      <w:start w:val="1"/>
      <w:numFmt w:val="decimal"/>
      <w:suff w:val="space"/>
      <w:lvlText w:val="%1."/>
      <w:lvlJc w:val="left"/>
    </w:lvl>
  </w:abstractNum>
  <w:abstractNum w:abstractNumId="13">
    <w:nsid w:val="597BAF9E"/>
    <w:multiLevelType w:val="singleLevel"/>
    <w:tmpl w:val="597BAF9E"/>
    <w:lvl w:ilvl="0" w:tentative="0">
      <w:start w:val="1"/>
      <w:numFmt w:val="upperRoman"/>
      <w:suff w:val="space"/>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2"/>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7F00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FFBE698"/>
    <w:rsid w:val="2FCE2986"/>
    <w:rsid w:val="36FE1F80"/>
    <w:rsid w:val="3AFF7D54"/>
    <w:rsid w:val="3E7E06F6"/>
    <w:rsid w:val="4DAFE628"/>
    <w:rsid w:val="4F5F21D4"/>
    <w:rsid w:val="56BFF936"/>
    <w:rsid w:val="57FECB44"/>
    <w:rsid w:val="5E9B9FDC"/>
    <w:rsid w:val="6FEF7090"/>
    <w:rsid w:val="6FEFBEF2"/>
    <w:rsid w:val="6FFF2109"/>
    <w:rsid w:val="737F0B5A"/>
    <w:rsid w:val="77BB04E9"/>
    <w:rsid w:val="7DA7F00E"/>
    <w:rsid w:val="7DDD01A9"/>
    <w:rsid w:val="7DE70200"/>
    <w:rsid w:val="7EEF5A9A"/>
    <w:rsid w:val="9F9AC07A"/>
    <w:rsid w:val="A7BC3B3F"/>
    <w:rsid w:val="B4DF38E6"/>
    <w:rsid w:val="BFE9A1AA"/>
    <w:rsid w:val="DF36E0CC"/>
    <w:rsid w:val="E8FE8D69"/>
    <w:rsid w:val="EB7BE6DC"/>
    <w:rsid w:val="EBDF58C8"/>
    <w:rsid w:val="EDF8CDD2"/>
    <w:rsid w:val="EF32513A"/>
    <w:rsid w:val="EFFF4A56"/>
    <w:rsid w:val="F2AFCBA5"/>
    <w:rsid w:val="F5EFFB8C"/>
    <w:rsid w:val="F9F7D8FC"/>
    <w:rsid w:val="FA751C85"/>
    <w:rsid w:val="FBAA04EF"/>
    <w:rsid w:val="FDBE1F9E"/>
    <w:rsid w:val="FDFD26BA"/>
    <w:rsid w:val="FEFF6221"/>
    <w:rsid w:val="FF1F09FD"/>
    <w:rsid w:val="FF57A2B2"/>
    <w:rsid w:val="FF5A8920"/>
    <w:rsid w:val="FF6F0F23"/>
    <w:rsid w:val="FFF4C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325</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2026-03-13T20:45:00Z</dcterms:created>
  <dc:creator>atuans.Dang</dc:creator>
  <cp:lastModifiedBy>atuans.Dang</cp:lastModifiedBy>
  <dcterms:modified xsi:type="dcterms:W3CDTF">2026-03-13T21:06:42Z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89C0BEB97DBC3EF28AA4B3691FD2A95B_41</vt:lpwstr>
  </property>
</Properties>
</file>